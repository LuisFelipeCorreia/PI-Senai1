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FFDA7">
      <w:pPr>
        <w:pStyle w:val="2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ENGENHARIA DE SOFTWARE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— PROJETO SESI ALIMENTAÇÃO</w:t>
      </w:r>
    </w:p>
    <w:p w14:paraId="4CDBBD8B">
      <w:pPr>
        <w:pStyle w:val="4"/>
        <w:spacing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bookmarkStart w:id="0" w:name="_GoBack"/>
      <w:r>
        <w:rPr>
          <w:rFonts w:hint="default" w:ascii="Arial" w:hAnsi="Arial" w:cs="Arial"/>
          <w:color w:val="auto"/>
          <w:sz w:val="24"/>
          <w:szCs w:val="24"/>
        </w:rPr>
        <w:t>SISTEMA DE CANTINA ESCOLAR</w:t>
      </w:r>
    </w:p>
    <w:bookmarkEnd w:id="0"/>
    <w:p w14:paraId="32467D9D">
      <w:pPr>
        <w:pStyle w:val="4"/>
        <w:spacing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1. INTRODUÇÃO</w:t>
      </w:r>
    </w:p>
    <w:p w14:paraId="5C6AEFFA">
      <w:pPr>
        <w:spacing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Com o avanço da tecnologia e da digitalização de serviços, sistemas informatizados vêm sendo cada vez mais utilizados para otimizar processos e melhorar a experiência dos usuários. Dentro do ambiente escolar, as cantinas frequentemente enfrentam problemas relacionados a filas, demora no atendimento e dificuldade no gerenciamento de pedidos.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Pensando nisso, foi desenvolvido o Sistema de Cantina Escolar, uma aplicação web que permite aos alunos realizar pedidos de forma digital, facilitando o processo de compra e organização da cantina. O sistema também oferece funcionalidades administrativas para gerenciamento de produtos e pedidos.</w:t>
      </w:r>
    </w:p>
    <w:p w14:paraId="176907C2">
      <w:pPr>
        <w:spacing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544445F">
      <w:pPr>
        <w:pStyle w:val="4"/>
        <w:spacing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2. OBJETIVO DO PROJETO</w:t>
      </w:r>
    </w:p>
    <w:p w14:paraId="220CB531">
      <w:pPr>
        <w:spacing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O objetivo principal do projeto é desenvolver um sistema web capaz de modernizar o funcionamento de uma cantina escolar, proporcionando maior praticidade para os alunos e melhor controle administrativo para os responsáveis pela cantina.</w:t>
      </w:r>
    </w:p>
    <w:p w14:paraId="03756A6B">
      <w:pPr>
        <w:spacing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9F530AC">
      <w:pPr>
        <w:pStyle w:val="4"/>
        <w:spacing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3. JUSTIFICATIVA</w:t>
      </w:r>
    </w:p>
    <w:p w14:paraId="6AC4D274">
      <w:pPr>
        <w:spacing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A informatização de serviços escolares contribui diretamente para a melhoria da organização e eficiência dos processos internos. O desenvolvimento deste sistema busca solucionar problemas comuns encontrados em cantinas escolares, como excesso de filas, erros em pedidos, demora no atendimento e dificuldade de gerenciamento.</w:t>
      </w:r>
    </w:p>
    <w:p w14:paraId="4AB14194">
      <w:pPr>
        <w:spacing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20BCE08">
      <w:pPr>
        <w:pStyle w:val="4"/>
        <w:spacing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4. METODOLOGIA</w:t>
      </w:r>
    </w:p>
    <w:p w14:paraId="1CDC900E">
      <w:pPr>
        <w:spacing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O desenvolvimento do projeto foi realizado utilizando conceitos de Engenharia de Software, aplicando práticas de organização, documentação e versionamento. Foram utilizadas metodologias de desenvolvimento incremental, permitindo a criação gradual das funcionalidades do sistema.</w:t>
      </w:r>
    </w:p>
    <w:p w14:paraId="62CAE8D7">
      <w:pPr>
        <w:spacing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DC10166">
      <w:pPr>
        <w:pStyle w:val="4"/>
        <w:spacing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5. TECNOLOGIAS UTILIZADAS</w:t>
      </w:r>
    </w:p>
    <w:p w14:paraId="60F8249B">
      <w:pPr>
        <w:spacing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HTML5, CSS3, JavaScript, Bootstrap, PHP, MySQL, Git/GitHub, Visual Studio Code, Figma e Draw.io.</w:t>
      </w:r>
    </w:p>
    <w:p w14:paraId="2ABFC5FD">
      <w:pPr>
        <w:spacing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0556BF7">
      <w:pPr>
        <w:pStyle w:val="4"/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6. DESCRIÇÃO DO SISTEMA</w:t>
      </w:r>
    </w:p>
    <w:p w14:paraId="34D7DF28">
      <w:pPr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O Sistema de Cantina Escolar é uma aplicação web voltada para alunos e administradores.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Funcionalidades do aluno: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Cadastro e login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Visualização do cardápio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Adição de produtos ao carrinho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Finalização de pedidos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Escolha de horário de retirada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Funcionalidades do administrador: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Cadastro de produtos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Edição e remoção de produtos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Gerenciamento de pedidos</w:t>
      </w:r>
    </w:p>
    <w:p w14:paraId="0DAFFFE3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23A64F3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6DEC3C9">
      <w:pPr>
        <w:pStyle w:val="4"/>
        <w:numPr>
          <w:ilvl w:val="0"/>
          <w:numId w:val="7"/>
        </w:numPr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REQUISITOS DO SISTEMA</w:t>
      </w:r>
    </w:p>
    <w:p w14:paraId="051B4694">
      <w:pPr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</w:p>
    <w:p w14:paraId="1C3DDF34">
      <w:pPr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Requisitos Funcionais: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Cadastro de usuários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Login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Carrinho de compras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Finalização de pedidos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Gerenciamento de produtos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Requisitos Não Funcionais: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Interface responsiva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Segurança de dados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Compatibilidade com navegadores modernos</w:t>
      </w:r>
    </w:p>
    <w:p w14:paraId="03E30986">
      <w:pPr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3635B24">
      <w:pPr>
        <w:pStyle w:val="4"/>
        <w:numPr>
          <w:ilvl w:val="0"/>
          <w:numId w:val="7"/>
        </w:numPr>
        <w:spacing w:line="360" w:lineRule="auto"/>
        <w:ind w:left="0" w:leftChars="0" w:firstLine="0" w:firstLineChars="0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REGRAS DE NEGÓCIO</w:t>
      </w:r>
    </w:p>
    <w:p w14:paraId="1E694538">
      <w:pPr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</w:p>
    <w:p w14:paraId="4CA5F43E">
      <w:pPr>
        <w:spacing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- Apenas usuários autenticados podem realizar pedidos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Apenas administradores podem gerenciar produtos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Produtos indisponíveis não podem ser comprados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O sistema deve calcular automaticamente o valor total do pedido</w:t>
      </w:r>
    </w:p>
    <w:p w14:paraId="5BE832E7">
      <w:pPr>
        <w:spacing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A12C52C">
      <w:pPr>
        <w:pStyle w:val="4"/>
        <w:numPr>
          <w:ilvl w:val="0"/>
          <w:numId w:val="7"/>
        </w:numPr>
        <w:spacing w:line="360" w:lineRule="auto"/>
        <w:ind w:left="0" w:leftChars="0" w:firstLine="0" w:firstLineChars="0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MODELAGEM DO BANCO DE DADOS</w:t>
      </w:r>
    </w:p>
    <w:p w14:paraId="1B3C75B7">
      <w:pPr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</w:p>
    <w:p w14:paraId="7E9A5C07">
      <w:pPr>
        <w:spacing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Tabela Usuários: id, nome, email, senha, tipo_usuario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Tabela Produtos: id, nome, descrição, preço, disponibilidade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Tabela Pedidos: id, id_usuario, valor_total, status, horario_retirada</w:t>
      </w:r>
    </w:p>
    <w:p w14:paraId="0496EE0B">
      <w:pPr>
        <w:spacing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96CA9F2">
      <w:pPr>
        <w:pStyle w:val="4"/>
        <w:numPr>
          <w:ilvl w:val="0"/>
          <w:numId w:val="7"/>
        </w:numPr>
        <w:spacing w:line="360" w:lineRule="auto"/>
        <w:ind w:left="0" w:leftChars="0" w:firstLine="0" w:firstLineChars="0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CONCLUSÃO</w:t>
      </w:r>
    </w:p>
    <w:p w14:paraId="205DA751">
      <w:pPr>
        <w:numPr>
          <w:numId w:val="0"/>
        </w:numPr>
        <w:spacing w:line="360" w:lineRule="auto"/>
        <w:ind w:leftChars="0"/>
        <w:rPr>
          <w:rFonts w:hint="default"/>
        </w:rPr>
      </w:pPr>
    </w:p>
    <w:p w14:paraId="4A26BFBD">
      <w:pPr>
        <w:spacing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O desenvolvimento do Sistema de Cantina Escolar permitiu aplicar conhecimentos teóricos de Engenharia de Software em um projeto prático e funcional, contribuindo para o aprimoramento técnico dos desenvolvedores.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9352A8D"/>
    <w:multiLevelType w:val="singleLevel"/>
    <w:tmpl w:val="59352A8D"/>
    <w:lvl w:ilvl="0" w:tentative="0">
      <w:start w:val="7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CA6686"/>
    <w:rsid w:val="4DF33647"/>
    <w:rsid w:val="62F8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3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46"/>
    <w:unhideWhenUsed/>
    <w:qFormat/>
    <w:uiPriority w:val="99"/>
    <w:pPr>
      <w:spacing w:after="120"/>
    </w:pPr>
  </w:style>
  <w:style w:type="character" w:styleId="14">
    <w:name w:val="Strong"/>
    <w:basedOn w:val="12"/>
    <w:qFormat/>
    <w:uiPriority w:val="22"/>
    <w:rPr>
      <w:b/>
      <w:bCs/>
    </w:rPr>
  </w:style>
  <w:style w:type="character" w:styleId="15">
    <w:name w:val="Emphasis"/>
    <w:basedOn w:val="12"/>
    <w:qFormat/>
    <w:uiPriority w:val="20"/>
    <w:rPr>
      <w:i/>
      <w:iCs/>
    </w:rPr>
  </w:style>
  <w:style w:type="paragraph" w:styleId="16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2"/>
    <w:link w:val="25"/>
    <w:uiPriority w:val="99"/>
  </w:style>
  <w:style w:type="character" w:customStyle="1" w:styleId="38">
    <w:name w:val="Footer Char"/>
    <w:basedOn w:val="12"/>
    <w:link w:val="27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2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2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2"/>
    <w:link w:val="3"/>
    <w:qFormat/>
    <w:uiPriority w:val="99"/>
  </w:style>
  <w:style w:type="character" w:customStyle="1" w:styleId="47">
    <w:name w:val="Body Text 2 Char"/>
    <w:basedOn w:val="12"/>
    <w:link w:val="24"/>
    <w:qFormat/>
    <w:uiPriority w:val="99"/>
  </w:style>
  <w:style w:type="character" w:customStyle="1" w:styleId="48">
    <w:name w:val="Body Text 3 Char"/>
    <w:basedOn w:val="12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2"/>
    <w:link w:val="20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2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2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2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425</Words>
  <Characters>2638</Characters>
  <Lines>0</Lines>
  <Paragraphs>0</Paragraphs>
  <TotalTime>0</TotalTime>
  <ScaleCrop>false</ScaleCrop>
  <LinksUpToDate>false</LinksUpToDate>
  <CharactersWithSpaces>3016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Marco Silva</cp:lastModifiedBy>
  <dcterms:modified xsi:type="dcterms:W3CDTF">2026-06-12T02:03:53Z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1046-12.1.0.26880</vt:lpwstr>
  </property>
  <property fmtid="{D5CDD505-2E9C-101B-9397-08002B2CF9AE}" pid="3" name="KSOTemplateDocerSaveRecord">
    <vt:lpwstr>eyJoZGlkIjoiZDA3MjdhOWNjZGY3MDk3NWE2NzEwMmVmMGRhZGRjOWEiLCJ1c2VySWQiOiIxMjM2OTUxNDMxMTA5In0=</vt:lpwstr>
  </property>
  <property fmtid="{D5CDD505-2E9C-101B-9397-08002B2CF9AE}" pid="4" name="ICV">
    <vt:lpwstr>E8E6BFC357FA49E180C6829C58858ECD_13</vt:lpwstr>
  </property>
</Properties>
</file>