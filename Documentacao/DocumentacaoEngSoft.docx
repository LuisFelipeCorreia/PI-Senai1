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both"/>
        <w:rPr>
          <w:rFonts w:hint="default" w:ascii="Arial" w:hAnsi="Arial" w:cs="Arial"/>
          <w:color w:val="auto"/>
          <w:sz w:val="24"/>
          <w:szCs w:val="24"/>
        </w:rPr>
      </w:pPr>
      <w:bookmarkStart w:id="0" w:name="_GoBack"/>
      <w:bookmarkEnd w:id="0"/>
      <w:r>
        <w:rPr>
          <w:rFonts w:hint="default" w:ascii="Arial" w:hAnsi="Arial" w:cs="Arial"/>
          <w:color w:val="auto"/>
          <w:sz w:val="24"/>
          <w:szCs w:val="24"/>
        </w:rPr>
        <w:t>DOCUMENTAÇÃO ACADÊMICA</w:t>
      </w:r>
    </w:p>
    <w:p>
      <w:pPr>
        <w:pStyle w:val="3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Sistema de Cantina Escolar</w:t>
      </w:r>
    </w:p>
    <w:p>
      <w:pPr>
        <w:pStyle w:val="3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1. Introdução</w:t>
      </w:r>
    </w:p>
    <w:p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Com o avanço da tecnologia e da digitalização de serviços, sistemas informatizados vêm sendo cada vez mais utilizados para otimizar processos e melhorar a experiência dos usuários. Dentro do ambiente escolar, as cantinas frequentemente enfrentam problemas relacionados a filas, demora no atendimento e dificuldade no gerenciamento de pedidos.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Pensando nisso, foi desenvolvido o Sistema de Cantina Escolar, uma aplicação web que permite aos alunos realizar pedidos de forma digital, facilitando o processo de compra e organização da cantina. O sistema também oferece funcionalidades administrativas para gerenciamento de produtos e pedidos.</w:t>
      </w:r>
    </w:p>
    <w:p>
      <w:pPr>
        <w:pStyle w:val="3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2. Objetivo do Projeto</w:t>
      </w:r>
    </w:p>
    <w:p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O objetivo principal do projeto é desenvolver um sistema web capaz de modernizar o funcionamento de uma cantina escolar, proporcionando maior praticidade para os alunos e melhor controle administrativo para os responsáveis pela cantina.</w:t>
      </w:r>
    </w:p>
    <w:p>
      <w:pPr>
        <w:pStyle w:val="3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3. Justificativa</w:t>
      </w:r>
    </w:p>
    <w:p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 informatização de serviços escolares contribui diretamente para a melhoria da organização e eficiência dos processos internos. O desenvolvimento deste sistema busca solucionar problemas comuns encontrados em cantinas escolares, como excesso de filas, erros em pedidos, demora no atendimento e dificuldade de gerenciamento.</w:t>
      </w:r>
    </w:p>
    <w:p>
      <w:pPr>
        <w:pStyle w:val="3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4. Metodologia</w:t>
      </w:r>
    </w:p>
    <w:p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O desenvolvimento do projeto foi realizado utilizando conceitos de Engenharia de Software, aplicando práticas de organização, documentação e versionamento. Foram utilizadas metodologias de desenvolvimento incremental, permitindo a criação gradual das funcionalidades do sistema.</w:t>
      </w:r>
    </w:p>
    <w:p>
      <w:pPr>
        <w:pStyle w:val="3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5. Tecnologias Utilizadas</w:t>
      </w:r>
    </w:p>
    <w:p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HTML5, CSS3, JavaScript, Bootstrap, PHP, MySQL, Git/GitHub, Visual Studio Code, Figma e Draw.io.</w:t>
      </w:r>
    </w:p>
    <w:p>
      <w:pPr>
        <w:pStyle w:val="3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6. Descrição do Sistema</w:t>
      </w:r>
    </w:p>
    <w:p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O Sistema de Cantina Escolar é uma aplicação web voltada para alunos e administradores.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Funcionalidades do aluno: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Cadastro e login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Visualização do cardápio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Adição de produtos ao carrinho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Finalização de pedidos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Escolha de horário de retirada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Funcionalidades do administrador: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Cadastro de produtos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Edição e remoção de produtos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Gerenciamento de pedidos</w:t>
      </w:r>
    </w:p>
    <w:p>
      <w:pPr>
        <w:pStyle w:val="3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7. Requisitos do Sistema</w:t>
      </w:r>
    </w:p>
    <w:p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Requisitos Funcionais: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Cadastro de usuários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Login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Carrinho de compras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Finalização de pedidos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Gerenciamento de produtos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Requisitos Não Funcionais: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Interface responsiva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Segurança de dados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Compatibilidade com navegadores modernos</w:t>
      </w:r>
    </w:p>
    <w:p>
      <w:pPr>
        <w:pStyle w:val="3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8. Regras de Negócio</w:t>
      </w:r>
    </w:p>
    <w:p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- Apenas usuários autenticados podem realizar pedidos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Apenas administradores podem gerenciar produtos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Produtos indisponíveis não podem ser comprados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- O sistema deve calcular automaticamente o valor total do pedido</w:t>
      </w:r>
    </w:p>
    <w:p>
      <w:pPr>
        <w:pStyle w:val="3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9. Modelagem do Banco de Dados</w:t>
      </w:r>
    </w:p>
    <w:p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Tabela Usuários: id, nome, email, senha, tipo_usuario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Tabela Produtos: id, nome, descrição, preço, disponibilidade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Tabela Pedidos: id, id_usuario, valor_total, status, horario_retirada</w:t>
      </w:r>
    </w:p>
    <w:p>
      <w:pPr>
        <w:pStyle w:val="3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10. Conclusão</w:t>
      </w:r>
    </w:p>
    <w:p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O desenvolvimento do Sistema de Cantina Escolar permitiu aplicar conhecimentos teóricos de Engenharia de Software em um projeto prático e funcional, contribuindo para o aprimoramento técnico dos desenvolvedores.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F3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uiPriority w:val="99"/>
  </w:style>
  <w:style w:type="character" w:customStyle="1" w:styleId="38">
    <w:name w:val="Footer Char"/>
    <w:basedOn w:val="11"/>
    <w:link w:val="27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Office_11.2.0.10078_F1E327BC-269C-435d-A152-05C5408002CA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Micro</cp:lastModifiedBy>
  <dcterms:modified xsi:type="dcterms:W3CDTF">2026-06-12T01:16:34Z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1046-11.2.0.10078</vt:lpwstr>
  </property>
</Properties>
</file>